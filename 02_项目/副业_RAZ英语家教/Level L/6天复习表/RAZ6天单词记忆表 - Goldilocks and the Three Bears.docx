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E7F80">
      <w:pPr>
        <w:spacing w:after="40"/>
      </w:pPr>
      <w:r>
        <w:rPr>
          <w:b/>
          <w:color w:val="0B2545"/>
          <w:sz w:val="44"/>
        </w:rPr>
        <w:t>RAZ 6天单词记忆表</w:t>
      </w:r>
    </w:p>
    <w:p w14:paraId="13DB7186">
      <w:pPr>
        <w:spacing w:after="160"/>
      </w:pPr>
      <w:r>
        <w:rPr>
          <w:color w:val="4B5563"/>
          <w:sz w:val="20"/>
        </w:rPr>
        <w:t>课文：Level L 《Goldilocks and the Three Bears》</w:t>
      </w:r>
    </w:p>
    <w:p w14:paraId="7784D24A">
      <w:pPr>
        <w:spacing w:after="0" w:line="269" w:lineRule="auto"/>
      </w:pPr>
      <w:r>
        <w:rPr>
          <w:color w:val="1F3A5F"/>
          <w:sz w:val="20"/>
        </w:rPr>
        <w:t>使用标记：√ 会了  △ 模糊  × 不会  S 能造句</w:t>
      </w:r>
    </w:p>
    <w:p w14:paraId="06C090FE">
      <w:pPr>
        <w:spacing w:after="0" w:line="269" w:lineRule="auto"/>
      </w:pPr>
      <w:r>
        <w:rPr>
          <w:color w:val="1F3A5F"/>
          <w:sz w:val="20"/>
        </w:rPr>
        <w:t>使用建议：每次复习控制在8-12分钟，先听读，再遮挡回忆，最后用一个简单句子说出来。Day 5 只抓错词，Day 6 做总复习输出。</w:t>
      </w:r>
    </w:p>
    <w:p w14:paraId="215D34EB"/>
    <w:p w14:paraId="200245DF">
      <w:pPr>
        <w:pStyle w:val="3"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6天复习节奏</w:t>
      </w:r>
    </w:p>
    <w:tbl>
      <w:tblPr>
        <w:tblStyle w:val="32"/>
        <w:tblW w:w="0" w:type="auto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1962"/>
        <w:gridCol w:w="4310"/>
      </w:tblGrid>
      <w:tr w14:paraId="7A95F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3417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天数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C3D2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复习重点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BD66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建议做法</w:t>
            </w:r>
          </w:p>
        </w:tc>
      </w:tr>
      <w:tr w14:paraId="2AEE5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30B4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1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CDCD4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首次学习 + 短间隔复习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25623C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学新词；20分钟后快速回忆；睡前再复习一次</w:t>
            </w:r>
          </w:p>
        </w:tc>
      </w:tr>
      <w:tr w14:paraId="31FD3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2851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2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400D2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24小时复习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C47F6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遮住中文，看英文说意思；遮住英文，看中文说单词</w:t>
            </w:r>
          </w:p>
        </w:tc>
      </w:tr>
      <w:tr w14:paraId="2FDEB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D132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3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1989B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48小时复习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FA9AA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抽查读音、中文、简单例句；重点看 Day 2 的错词</w:t>
            </w:r>
          </w:p>
        </w:tc>
      </w:tr>
      <w:tr w14:paraId="109DF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DB55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4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96D9E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加深记忆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2F2552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分类记忆：人物 / 动作 / 物品 / 感受 / 句型</w:t>
            </w:r>
          </w:p>
        </w:tc>
      </w:tr>
      <w:tr w14:paraId="757AC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B1D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5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CA252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错词强化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707D0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只复习标记 × 的词，每个词口头造句</w:t>
            </w:r>
          </w:p>
        </w:tc>
      </w:tr>
      <w:tr w14:paraId="7D369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C5DE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6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800C3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总复习输出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A3B5E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听写、配图说词、用故事复述原文</w:t>
            </w:r>
          </w:p>
        </w:tc>
      </w:tr>
    </w:tbl>
    <w:p w14:paraId="76F45562">
      <w:pPr>
        <w:bidi w:val="0"/>
      </w:pPr>
    </w:p>
    <w:p w14:paraId="3B059A70">
      <w:pPr>
        <w:bidi w:val="0"/>
      </w:pPr>
    </w:p>
    <w:p w14:paraId="3370DD7A">
      <w:pPr>
        <w:bidi w:val="0"/>
      </w:pPr>
    </w:p>
    <w:p w14:paraId="48196BB8">
      <w:pPr>
        <w:bidi w:val="0"/>
      </w:pPr>
    </w:p>
    <w:p w14:paraId="532CEF4C">
      <w:pPr>
        <w:bidi w:val="0"/>
      </w:pPr>
    </w:p>
    <w:p w14:paraId="0906832A">
      <w:pPr>
        <w:pStyle w:val="3"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单词打卡表</w:t>
      </w:r>
    </w:p>
    <w:tbl>
      <w:tblPr>
        <w:tblStyle w:val="32"/>
        <w:tblW w:w="4995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959"/>
        <w:gridCol w:w="1610"/>
        <w:gridCol w:w="3155"/>
        <w:gridCol w:w="1002"/>
        <w:gridCol w:w="1002"/>
        <w:gridCol w:w="1002"/>
        <w:gridCol w:w="1002"/>
        <w:gridCol w:w="1005"/>
        <w:gridCol w:w="1005"/>
        <w:gridCol w:w="1005"/>
      </w:tblGrid>
      <w:tr w14:paraId="73B0F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AA3B2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28"/>
              </w:rPr>
              <w:t>#</w:t>
            </w:r>
          </w:p>
        </w:tc>
        <w:tc>
          <w:tcPr>
            <w:tcW w:w="679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CD8B9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28"/>
              </w:rPr>
              <w:t>单词 / 短语</w:t>
            </w:r>
          </w:p>
        </w:tc>
        <w:tc>
          <w:tcPr>
            <w:tcW w:w="558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68A8E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28"/>
              </w:rPr>
              <w:t>中文意思</w:t>
            </w:r>
          </w:p>
        </w:tc>
        <w:tc>
          <w:tcPr>
            <w:tcW w:w="1093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78DC3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28"/>
              </w:rPr>
              <w:t>例句</w:t>
            </w:r>
          </w:p>
        </w:tc>
        <w:tc>
          <w:tcPr>
            <w:tcW w:w="34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BC9D5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28"/>
              </w:rPr>
              <w:t>D1首学</w:t>
            </w:r>
          </w:p>
        </w:tc>
        <w:tc>
          <w:tcPr>
            <w:tcW w:w="34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E9D49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28"/>
              </w:rPr>
              <w:t>D1睡前</w:t>
            </w:r>
          </w:p>
        </w:tc>
        <w:tc>
          <w:tcPr>
            <w:tcW w:w="34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05E7E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28"/>
              </w:rPr>
              <w:t>D2</w:t>
            </w:r>
          </w:p>
        </w:tc>
        <w:tc>
          <w:tcPr>
            <w:tcW w:w="34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98171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28"/>
              </w:rPr>
              <w:t>D3</w:t>
            </w:r>
          </w:p>
        </w:tc>
        <w:tc>
          <w:tcPr>
            <w:tcW w:w="348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DE6DD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28"/>
              </w:rPr>
              <w:t>D4</w:t>
            </w:r>
          </w:p>
        </w:tc>
        <w:tc>
          <w:tcPr>
            <w:tcW w:w="348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E227D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28"/>
              </w:rPr>
              <w:t>D5</w:t>
            </w:r>
          </w:p>
        </w:tc>
        <w:tc>
          <w:tcPr>
            <w:tcW w:w="348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81232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28"/>
              </w:rPr>
              <w:t>D6</w:t>
            </w:r>
          </w:p>
        </w:tc>
      </w:tr>
      <w:tr w14:paraId="53734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5CB85E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1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44C062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youngster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2BFC3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小孩；年轻人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DD20F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Once upon a time, there lived a youngster named Goldilocks.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90772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B647C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E787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7FB737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31A8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D8BE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F0746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23D24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CC0B7B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2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F74B7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once upon a time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019C6B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很久以前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B4803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Once upon a time, there lived a youngster...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661EE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208D4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87D27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B751D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F890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9B3D17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81F2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6803D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04BAB9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3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89417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hint="eastAsia"/>
                <w:b/>
                <w:color w:val="111827"/>
                <w:sz w:val="20"/>
                <w:szCs w:val="28"/>
                <w:lang w:val="en-US" w:eastAsia="zh-CN"/>
              </w:rPr>
              <w:t>go</w:t>
            </w: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 xml:space="preserve"> for a walk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AC6FE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去散步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70B0ED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One day, she went for a walk in the woods.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C8993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1FAF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16892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89045A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A76F1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BB09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F23F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7F39B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2AF35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4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290C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c</w:t>
            </w:r>
            <w:r>
              <w:rPr>
                <w:rFonts w:hint="eastAsia"/>
                <w:b/>
                <w:color w:val="111827"/>
                <w:sz w:val="20"/>
                <w:szCs w:val="28"/>
                <w:lang w:val="en-US" w:eastAsia="zh-CN"/>
              </w:rPr>
              <w:t>o</w:t>
            </w: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me upon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F28C3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偶然遇到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242147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She came upon a house and knocked on the door.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F2AD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8DC5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46C3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0856E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F98F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F85A9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B1DE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486BC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22CBC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5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E600F0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knock on the door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67334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敲门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7BCE70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...knocked on the door.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A035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548B7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30AE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98AE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705AD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5DE3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6572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078FA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53936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6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E9D70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answer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73A2E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回答；应门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CA8F0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No one answered, so she walked in.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CBF27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A75E3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C1C9D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1B09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8B61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9E786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0633F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40B46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B2944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7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C129C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porridge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181007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粥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0B1FFE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Three bowls of porridge sat on the table.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6F6F8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9B74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224DBA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1D731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BD175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8990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4C607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08F4D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B6371B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8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2C6C69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yummy-smelling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19794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闻起来美味的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444AA1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The yummy-smelling food made her hungry.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385B0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7468D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C84BC8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CACB7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0972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6DAA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F87E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64C90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FD6B51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9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61E6B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yelp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09D38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尖声叫喊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8C3293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"Yow!" she yelped.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E7473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BA40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236D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FA328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5A859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C830B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3121A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5DAFF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C1F8E0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10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38D6C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groan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45A1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呻吟；抱怨地说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E490CE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"Bleck!" she groaned.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4C29CA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49AF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8305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BC92B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5CFB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F9D553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B467C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74BB0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18B78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11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756FF3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just right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89C4D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恰到好处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DB027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"This porridge is just right."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5B9F1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1B66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2C508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D6E10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FDE9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C48A4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ACED4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109C8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44AB28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12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32604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gobble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C06E3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狼吞虎咽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07DB2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She gobbled it all.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5079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896B1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7782D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BAAA3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C330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1BEA3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C9A8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1BBB2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AAADA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13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E43D5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living room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58CA8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客厅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25388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Goldilocks walked into the living room.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8051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AF201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1D4801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F7BF7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0155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465CB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2B4D2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305E3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F5FD1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14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E8DA1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decide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3C775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决定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8E5B3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She decided to sit for a bit.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08B851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837F9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A6018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BE5E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B181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311D7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A7134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73539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89652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15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ED3E7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for a bit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1F43A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一会儿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356B5E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...sit for a bit.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8E8F7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68447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5298D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7F9D53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0580D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14FA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7CF8EB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5861D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FB168F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16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10554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sigh a happy sigh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C49D4A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开心地叹了口气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261A3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...sighed a happy sigh.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9EF56B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BDD3A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4656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0E8C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A549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74D0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54B33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7D1AF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FD4797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17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F401D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crack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631556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咔嚓声（象声词）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879B2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—Crack! The chair broke!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615C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26F1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589A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DEEA5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F7EA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4BE7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C833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675F7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4551EE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18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BCBEDE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yawn (yawned)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40D0B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打哈欠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7CE7E2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She yawned, "Oh well."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38C80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DCB63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D4F4A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615A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9930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74D9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4258B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7E3A9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9698CB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19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109A3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sleepy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F5F92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困倦的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95B61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A sleepy Goldilocks climbed the stairs.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18A2D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675B1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540D3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69F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2B7C9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AAB1A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571E1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51CAC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A2769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20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6D800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lay down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9B02A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躺下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E1269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She lay down on the big-sized bed.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8AA86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55E5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41B3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FF708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00D8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CBE26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A310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0A6CD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8AF15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21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B2ACD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return (returned)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5425B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返回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77206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...the owners of the house returned from their walk.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1E4798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5127A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5159A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DDB64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6863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D401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7453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4C8CD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6D874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22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7E834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growl (growled)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BC3E7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低吼着说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1D511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"Someone's been eating my porridge," growled Big Papa Bear.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C94623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D960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065B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7EAB7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D195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5A6E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A56F63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320C1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4A2C88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23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B43C1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sigh (sighed)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E9DBF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叹息着说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6D7B7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"...my porridge," sighed Mama Bear.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3038D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DDEA7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A525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815AD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D5458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DBC6B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4D39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772CD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D9AAF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24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866BB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march (marched)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605CC1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齐步走；大步走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A72A9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...marched upstairs.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258AE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DA482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F073E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22871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FE44E0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36D026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517A7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2C656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DA50E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25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E3ED2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keep it down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B7588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小声点；安静点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9EC74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"Keep it down!" whined Goldilocks.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BA9BB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AF54A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0070B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D6B5A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61EDF3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185D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69A937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6E684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D85F8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26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30B337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whine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57DC56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哀叫；发牢骚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923411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"Keep it down!" whined Goldilocks.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7D33ED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2724E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6B97B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70EF7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1C1AD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FD99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DD81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5C4C1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6D7DC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27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30502D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star</w:t>
            </w:r>
            <w:r>
              <w:rPr>
                <w:rFonts w:hint="eastAsia"/>
                <w:b/>
                <w:color w:val="111827"/>
                <w:sz w:val="20"/>
                <w:szCs w:val="28"/>
                <w:lang w:val="en-US" w:eastAsia="zh-CN"/>
              </w:rPr>
              <w:t>e</w:t>
            </w: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 xml:space="preserve"> at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1867E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盯着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25F0C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...three hungry, angry bears staring at her...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0290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042EA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6BEE38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8DA9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01371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C742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7C2FA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608BD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FB1E09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28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CB3442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scream (screamed)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270FCB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尖叫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2E84B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"Help!" she screamed, running all the way home.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1C39D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1818B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10BE3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77528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7A67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56EE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B6F28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4F207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5375DE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29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CC1BC1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all the way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073220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一路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DC49B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...running all the way home.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8A6B4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6C4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CD498F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437E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B877E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6BC77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6AF51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  <w:tr w14:paraId="72F96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F3401">
            <w:pPr>
              <w:spacing w:before="0" w:after="0" w:line="269" w:lineRule="auto"/>
              <w:jc w:val="center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30</w:t>
            </w:r>
          </w:p>
        </w:tc>
        <w:tc>
          <w:tcPr>
            <w:tcW w:w="67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B05B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b/>
                <w:color w:val="111827"/>
                <w:sz w:val="20"/>
                <w:szCs w:val="28"/>
              </w:rPr>
              <w:t>never again</w:t>
            </w:r>
          </w:p>
        </w:tc>
        <w:tc>
          <w:tcPr>
            <w:tcW w:w="55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C0CD5">
            <w:pPr>
              <w:spacing w:before="0" w:after="0" w:line="269" w:lineRule="auto"/>
              <w:rPr>
                <w:sz w:val="24"/>
                <w:szCs w:val="28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28"/>
              </w:rPr>
              <w:t>再也不</w:t>
            </w:r>
          </w:p>
        </w:tc>
        <w:tc>
          <w:tcPr>
            <w:tcW w:w="1093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575233">
            <w:pPr>
              <w:spacing w:before="0" w:after="0" w:line="269" w:lineRule="auto"/>
              <w:rPr>
                <w:sz w:val="32"/>
                <w:szCs w:val="36"/>
              </w:rPr>
            </w:pPr>
            <w:r>
              <w:rPr>
                <w:rFonts w:ascii="Calibri" w:hAnsi="Calibri" w:eastAsia="微软雅黑"/>
                <w:color w:val="111827"/>
                <w:sz w:val="20"/>
                <w:szCs w:val="36"/>
              </w:rPr>
              <w:t>Goldilocks never again went to the home of the three bears.</w:t>
            </w: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628C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67CF9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4F385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3BE58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EA70C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8B2A2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  <w:tc>
          <w:tcPr>
            <w:tcW w:w="348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70A2B">
            <w:pPr>
              <w:spacing w:before="0" w:after="0" w:line="269" w:lineRule="auto"/>
              <w:rPr>
                <w:sz w:val="24"/>
                <w:szCs w:val="28"/>
              </w:rPr>
            </w:pPr>
          </w:p>
        </w:tc>
      </w:tr>
    </w:tbl>
    <w:p w14:paraId="75759F67">
      <w:pPr>
        <w:bidi w:val="0"/>
      </w:pPr>
    </w:p>
    <w:p w14:paraId="36E833F2">
      <w:pPr>
        <w:bidi w:val="0"/>
      </w:pPr>
      <w:bookmarkStart w:id="0" w:name="_GoBack"/>
      <w:bookmarkEnd w:id="0"/>
    </w:p>
    <w:p w14:paraId="5548AA6D">
      <w:pPr>
        <w:pStyle w:val="3"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每日任务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4720"/>
      </w:tblGrid>
      <w:tr w14:paraId="47E2A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44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C2D2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天数</w:t>
            </w:r>
          </w:p>
        </w:tc>
        <w:tc>
          <w:tcPr>
            <w:tcW w:w="472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CD43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必做任务</w:t>
            </w:r>
          </w:p>
        </w:tc>
      </w:tr>
      <w:tr w14:paraId="5FB18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1465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1</w:t>
            </w:r>
          </w:p>
        </w:tc>
        <w:tc>
          <w:tcPr>
            <w:tcW w:w="4720" w:type="dxa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D7FC5B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正式学习；睡前复习。</w:t>
            </w:r>
          </w:p>
        </w:tc>
      </w:tr>
      <w:tr w14:paraId="36A87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9A49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2</w:t>
            </w:r>
          </w:p>
        </w:tc>
        <w:tc>
          <w:tcPr>
            <w:tcW w:w="4720" w:type="dxa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42998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英文到中文；中文到英文；选3个词造句。</w:t>
            </w:r>
          </w:p>
        </w:tc>
      </w:tr>
      <w:tr w14:paraId="7B37B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1DB1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3</w:t>
            </w:r>
          </w:p>
        </w:tc>
        <w:tc>
          <w:tcPr>
            <w:tcW w:w="4720" w:type="dxa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B3665A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只看英文，说中文和例句；复习前一天错词。</w:t>
            </w:r>
          </w:p>
        </w:tc>
      </w:tr>
      <w:tr w14:paraId="03E6A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C8F60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4</w:t>
            </w:r>
          </w:p>
        </w:tc>
        <w:tc>
          <w:tcPr>
            <w:tcW w:w="4720" w:type="dxa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AF888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把词分成人物、动作、家居、感受、句型等类别。</w:t>
            </w:r>
          </w:p>
        </w:tc>
      </w:tr>
      <w:tr w14:paraId="0FD6F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89ABB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5</w:t>
            </w:r>
          </w:p>
        </w:tc>
        <w:tc>
          <w:tcPr>
            <w:tcW w:w="4720" w:type="dxa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7DF146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只复习 × 的错词，每个词大声读3遍并造句。</w:t>
            </w:r>
          </w:p>
        </w:tc>
      </w:tr>
      <w:tr w14:paraId="6AC23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9C120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6</w:t>
            </w:r>
          </w:p>
        </w:tc>
        <w:tc>
          <w:tcPr>
            <w:tcW w:w="4720" w:type="dxa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C70D0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总测试：听写 + 造句 + 口头复述故事。</w:t>
            </w:r>
          </w:p>
        </w:tc>
      </w:tr>
    </w:tbl>
    <w:p w14:paraId="4421AB5B">
      <w:pPr>
        <w:pStyle w:val="3"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分类记忆</w:t>
      </w:r>
    </w:p>
    <w:tbl>
      <w:tblPr>
        <w:tblStyle w:val="32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7"/>
        <w:gridCol w:w="10513"/>
      </w:tblGrid>
      <w:tr w14:paraId="38FAE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5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346A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类别</w:t>
            </w:r>
          </w:p>
        </w:tc>
        <w:tc>
          <w:tcPr>
            <w:tcW w:w="3642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D785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单词</w:t>
            </w:r>
          </w:p>
        </w:tc>
      </w:tr>
      <w:tr w14:paraId="2648B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D924F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人物</w:t>
            </w:r>
          </w:p>
        </w:tc>
        <w:tc>
          <w:tcPr>
            <w:tcW w:w="364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52C916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youngster, hungry, angry, sleepy</w:t>
            </w:r>
          </w:p>
        </w:tc>
      </w:tr>
      <w:tr w14:paraId="5704D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818E6F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家居场景</w:t>
            </w:r>
          </w:p>
        </w:tc>
        <w:tc>
          <w:tcPr>
            <w:tcW w:w="364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E9153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porridge, living room, knock on the door, answer, just right, gobble,</w:t>
            </w:r>
            <w:r>
              <w:rPr>
                <w:rFonts w:hint="eastAsia"/>
                <w:color w:val="111827"/>
                <w:sz w:val="18"/>
                <w:lang w:val="en-US" w:eastAsia="zh-CN"/>
              </w:rPr>
              <w:t>l</w:t>
            </w:r>
            <w:r>
              <w:rPr>
                <w:rFonts w:ascii="Calibri" w:hAnsi="Calibri" w:eastAsia="微软雅黑"/>
                <w:color w:val="111827"/>
                <w:sz w:val="18"/>
              </w:rPr>
              <w:t>ay down</w:t>
            </w:r>
          </w:p>
        </w:tc>
      </w:tr>
      <w:tr w14:paraId="61D68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CD3CB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动作</w:t>
            </w:r>
          </w:p>
        </w:tc>
        <w:tc>
          <w:tcPr>
            <w:tcW w:w="364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D9631">
            <w:pPr>
              <w:spacing w:before="0" w:after="0" w:line="269" w:lineRule="auto"/>
            </w:pPr>
            <w:r>
              <w:rPr>
                <w:rFonts w:hint="eastAsia"/>
                <w:color w:val="111827"/>
                <w:sz w:val="18"/>
                <w:lang w:val="en-US" w:eastAsia="zh-CN"/>
              </w:rPr>
              <w:t>go</w:t>
            </w:r>
            <w:r>
              <w:rPr>
                <w:rFonts w:ascii="Calibri" w:hAnsi="Calibri" w:eastAsia="微软雅黑"/>
                <w:color w:val="111827"/>
                <w:sz w:val="18"/>
              </w:rPr>
              <w:t xml:space="preserve"> for a walk, c</w:t>
            </w:r>
            <w:r>
              <w:rPr>
                <w:rFonts w:hint="eastAsia"/>
                <w:color w:val="111827"/>
                <w:sz w:val="18"/>
                <w:lang w:val="en-US" w:eastAsia="zh-CN"/>
              </w:rPr>
              <w:t>o</w:t>
            </w:r>
            <w:r>
              <w:rPr>
                <w:rFonts w:ascii="Calibri" w:hAnsi="Calibri" w:eastAsia="微软雅黑"/>
                <w:color w:val="111827"/>
                <w:sz w:val="18"/>
              </w:rPr>
              <w:t>me upon, decide, sigh (sighed), yawn (yawned), march (marched), scream (screamed)</w:t>
            </w:r>
          </w:p>
        </w:tc>
      </w:tr>
      <w:tr w14:paraId="0C08E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98B57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象声词 / 特殊表达</w:t>
            </w:r>
          </w:p>
        </w:tc>
        <w:tc>
          <w:tcPr>
            <w:tcW w:w="364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B8F74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yelped, groaned, crack, whined, keep it down, all the way, never again</w:t>
            </w:r>
          </w:p>
        </w:tc>
      </w:tr>
      <w:tr w14:paraId="18C11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4D3AC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句型</w:t>
            </w:r>
          </w:p>
        </w:tc>
        <w:tc>
          <w:tcPr>
            <w:tcW w:w="3642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A83D3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once upon a time, went for a walk, came upon, knocked on the door, for a bit, lay down, keep it down, all the way, never again</w:t>
            </w:r>
          </w:p>
        </w:tc>
      </w:tr>
    </w:tbl>
    <w:p w14:paraId="0D885BDF">
      <w:pPr>
        <w:spacing w:after="60"/>
      </w:pPr>
    </w:p>
    <w:sectPr>
      <w:pgSz w:w="15840" w:h="12240" w:orient="landscape"/>
      <w:pgMar w:top="792" w:right="792" w:bottom="792" w:left="792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不给糖就捣蛋的万圣节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不给糖就捣蛋的万圣节">
    <w:panose1 w:val="02000500000000000000"/>
    <w:charset w:val="80"/>
    <w:family w:val="auto"/>
    <w:pitch w:val="default"/>
    <w:sig w:usb0="F7FFAEFF" w:usb1="F9DFFFFF" w:usb2="001FFDFF" w:usb3="00000000" w:csb0="600301FF" w:csb1="FFFF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不给糖就捣蛋的万圣节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EF14BA"/>
    <w:rsid w:val="5A8B2418"/>
    <w:rsid w:val="6513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11182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951</Words>
  <Characters>2449</Characters>
  <Lines>0</Lines>
  <Paragraphs>0</Paragraphs>
  <TotalTime>6</TotalTime>
  <ScaleCrop>false</ScaleCrop>
  <LinksUpToDate>false</LinksUpToDate>
  <CharactersWithSpaces>2742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89836</cp:lastModifiedBy>
  <dcterms:modified xsi:type="dcterms:W3CDTF">2026-06-03T14:08:57Z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eyJoZGlkIjoiNmJhMzI0Yzc0MzA4MmMwZDkxNTJlMTNjNjM5MTNjZjQiLCJ1c2VySWQiOiIxNTU2NDA3Mzc5In0=</vt:lpwstr>
  </property>
  <property fmtid="{D5CDD505-2E9C-101B-9397-08002B2CF9AE}" pid="3" name="KSOProductBuildVer">
    <vt:lpwstr>2052-12.1.0.26884</vt:lpwstr>
  </property>
  <property fmtid="{D5CDD505-2E9C-101B-9397-08002B2CF9AE}" pid="4" name="ICV">
    <vt:lpwstr>4BD915A84B694241B2F4E81E139DE54F_13</vt:lpwstr>
  </property>
</Properties>
</file>