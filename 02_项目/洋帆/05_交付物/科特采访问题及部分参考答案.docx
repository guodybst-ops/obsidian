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E3E4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浙江科特勘测设计有限公司采访要点</w:t>
      </w:r>
    </w:p>
    <w:p w14:paraId="60AB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主线：</w:t>
      </w:r>
      <w:r>
        <w:rPr>
          <w:rFonts w:hint="eastAsia" w:ascii="微软雅黑" w:hAnsi="微软雅黑" w:eastAsia="微软雅黑" w:cs="微软雅黑"/>
        </w:rPr>
        <w:t>从分公司到总部，浙江科特选择良渚，不是一次办公地址的变化，而是企业对区域发展环境的长期认可。</w:t>
      </w:r>
    </w:p>
    <w:sdt>
      <w:sdt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  <w:id w:val="147461277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2"/>
          <w:szCs w:val="22"/>
          <w:lang w:val="en-US" w:eastAsia="en-US" w:bidi="ar-SA"/>
        </w:rPr>
      </w:sdtEndPr>
      <w:sdtContent>
        <w:p w14:paraId="2163378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1AC8439D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_Toc22909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01 科特是一家怎样的公司</w:t>
          </w:r>
          <w:r>
            <w:tab/>
          </w:r>
          <w:r>
            <w:fldChar w:fldCharType="begin"/>
          </w:r>
          <w:r>
            <w:instrText xml:space="preserve"> PAGEREF _Toc22909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08A70CD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_Toc24536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7C654E25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_Toc21219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_Toc21219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32CA461B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_Toc12378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02 第一次选择良渚：为什么把分公司落在良渚</w:t>
          </w:r>
          <w:r>
            <w:rPr>
              <w:rFonts w:hint="eastAsia" w:ascii="微软雅黑" w:hAnsi="微软雅黑" w:eastAsia="微软雅黑" w:cs="微软雅黑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可以从</w:t>
          </w:r>
          <w:r>
            <w:rPr>
              <w:rFonts w:hint="eastAsia" w:ascii="微软雅黑" w:hAnsi="微软雅黑" w:eastAsia="微软雅黑" w:cs="微软雅黑"/>
              <w:lang w:eastAsia="zh-CN"/>
            </w:rPr>
            <w:t>市场、客户、人才、服务和城市发展机会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等角度入手）</w:t>
          </w:r>
          <w:r>
            <w:tab/>
          </w:r>
          <w:r>
            <w:fldChar w:fldCharType="begin"/>
          </w:r>
          <w:r>
            <w:instrText xml:space="preserve"> PAGEREF _Toc12378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580E524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_Toc22878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_Toc22878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77B824E5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_Toc10887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_Toc10887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59FAA9E8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_Toc24865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03 总部迁驻：把认可变成长期选择</w:t>
          </w:r>
          <w:r>
            <w:tab/>
          </w:r>
          <w:r>
            <w:fldChar w:fldCharType="begin"/>
          </w:r>
          <w:r>
            <w:instrText xml:space="preserve"> PAGEREF _Toc24865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652B049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_Toc21253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_Toc21253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223BA669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_Toc16495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_Toc16495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322D42EB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_Toc25184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04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未来发展</w:t>
          </w:r>
          <w:r>
            <w:tab/>
          </w:r>
          <w:r>
            <w:fldChar w:fldCharType="begin"/>
          </w:r>
          <w:r>
            <w:instrText xml:space="preserve"> PAGEREF _Toc25184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263029C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_Toc25523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1C54EE7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_Toc31029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_Toc31029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12C3A8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br w:type="page"/>
          </w:r>
        </w:p>
      </w:sdtContent>
    </w:sdt>
    <w:p w14:paraId="4FCE9C2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0" w:name="_Toc22909"/>
      <w:r>
        <w:rPr>
          <w:rFonts w:hint="eastAsia" w:ascii="微软雅黑" w:hAnsi="微软雅黑" w:eastAsia="微软雅黑" w:cs="微软雅黑"/>
        </w:rPr>
        <w:t>01 科特是一家怎样的公司</w:t>
      </w:r>
      <w:bookmarkEnd w:id="0"/>
    </w:p>
    <w:p w14:paraId="21D4D58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24536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1"/>
    </w:p>
    <w:p w14:paraId="0C2AC74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很多人对勘测设计行业了解不多，能用一个具体场景介绍一下科特主要解决什么问题吗？</w:t>
      </w:r>
    </w:p>
    <w:p w14:paraId="5BD68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</w:p>
    <w:p w14:paraId="58606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么说吧，一条路要开工，一张图纸要变成现实，中间有大量的专业工作是我们做的。比如一条道路施工之前，我们要先摸清楚地底下有哪些管线、是什么走向、埋深多少；一块土地要建项目，我们要先测绘出精确的地形数据、地界坐标，还要分析地质条件；一个商业综合体或者住宅小区，从拿地到规划到施工到验收，每个环节都离不开测绘和勘测数据。我们的工作简单说就是：把真实的空间世界变成精确的数据，再把这些数据交到设计师和工程师手里，让城市建设能够安全、高效地推进。你可能看不到我们，但我们的数据支撑了每一个项目从想法变成现实。</w:t>
      </w:r>
    </w:p>
    <w:p w14:paraId="4E612D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 xml:space="preserve">2. </w:t>
      </w: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最开始是因为什么原因选择了做这个行业呢</w:t>
      </w:r>
      <w:r>
        <w:rPr>
          <w:rFonts w:hint="eastAsia" w:ascii="微软雅黑" w:hAnsi="微软雅黑" w:eastAsia="微软雅黑" w:cs="微软雅黑"/>
          <w:color w:val="1A1A1A"/>
        </w:rPr>
        <w:t>？</w:t>
      </w:r>
    </w:p>
    <w:p w14:paraId="2472F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</w:p>
    <w:p w14:paraId="750F6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发现这个行业其实很有价值——城市在不断发展，项目越来越多，但每一个项目开工之前，都需要有人把地下的、地上的情况摸清楚，数据不准确，后续的设计和施工就会出问题。我们做的事情虽然不起眼，但它是整个城市建设链条里少不了的一环。</w:t>
      </w:r>
    </w:p>
    <w:p w14:paraId="756DF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另一方面，这几年杭州以及整个长三角的城市建设体量很大，对专业测绘和勘测服务的需求是持续稳定的。有需求就有空间，有空间就可以做事业。所以后来我就决定把这个方向当作长期事业来做，不只是接单，而是把它当成一家企业、一个平台来运营。</w:t>
      </w:r>
    </w:p>
    <w:p w14:paraId="0B19F4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auto"/>
        </w:rPr>
        <w:t>公司从成立到现在，经历过哪些比较关键的发展节点？有没有一个阶段让您觉得企业开始真正进入快速发展轨道？</w:t>
      </w:r>
    </w:p>
    <w:p w14:paraId="5EA4C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auto"/>
        </w:rPr>
        <w:t>在勘测设计、测绘地理信息、工程技术服务等领域，公司目前最核心的能力是什么？</w:t>
      </w:r>
    </w:p>
    <w:p w14:paraId="031920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color w:val="auto"/>
        </w:rPr>
        <w:t>如果用一句话介绍科特，您希望外界首先记住公司的哪一点？</w:t>
      </w:r>
    </w:p>
    <w:p w14:paraId="634FA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1A4364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21219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2"/>
    </w:p>
    <w:p w14:paraId="204FF2B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1.有没有代表性项目、典型服务场景或客户反馈可以举例？</w:t>
      </w:r>
    </w:p>
    <w:p w14:paraId="72B4C3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2.公司团队的专业背景、技术积累、服务范围有哪些特点？</w:t>
      </w:r>
    </w:p>
    <w:p w14:paraId="46797B2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3.企业发展过程中有没有一次技术突破、业务拓展或组织升级，让公司走到新的阶段？</w:t>
      </w:r>
    </w:p>
    <w:p w14:paraId="1BAD41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lang w:val="en-US" w:eastAsia="zh-CN"/>
        </w:rPr>
      </w:pPr>
    </w:p>
    <w:p w14:paraId="52EBA9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3" w:name="_Toc12378"/>
      <w:r>
        <w:rPr>
          <w:rFonts w:hint="eastAsia" w:ascii="微软雅黑" w:hAnsi="微软雅黑" w:eastAsia="微软雅黑" w:cs="微软雅黑"/>
        </w:rPr>
        <w:t>02 第一次选择良渚：为什么把分公司落在良渚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可以从</w:t>
      </w:r>
      <w:r>
        <w:rPr>
          <w:rFonts w:hint="eastAsia" w:ascii="微软雅黑" w:hAnsi="微软雅黑" w:eastAsia="微软雅黑" w:cs="微软雅黑"/>
          <w:lang w:eastAsia="zh-CN"/>
        </w:rPr>
        <w:t>市场、客户、人才、服务和城市发展机会</w:t>
      </w:r>
      <w:r>
        <w:rPr>
          <w:rFonts w:hint="eastAsia" w:ascii="微软雅黑" w:hAnsi="微软雅黑" w:eastAsia="微软雅黑" w:cs="微软雅黑"/>
          <w:lang w:val="en-US" w:eastAsia="zh-CN"/>
        </w:rPr>
        <w:t>等角度入手）</w:t>
      </w:r>
      <w:bookmarkEnd w:id="3"/>
    </w:p>
    <w:p w14:paraId="48C1102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22878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4"/>
    </w:p>
    <w:p w14:paraId="0C78AE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公司最早在良渚新城设立分公司，当时处在怎样的发展阶段？</w:t>
      </w:r>
    </w:p>
    <w:p w14:paraId="2C0825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auto"/>
        </w:rPr>
        <w:t>当时为什么把杭州、余杭、良渚纳入选址考虑？</w:t>
      </w:r>
    </w:p>
    <w:p w14:paraId="1A74C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参考</w:t>
      </w:r>
      <w:r>
        <w:rPr>
          <w:rFonts w:hint="eastAsia" w:ascii="微软雅黑" w:hAnsi="微软雅黑" w:eastAsia="微软雅黑" w:cs="微软雅黑"/>
          <w:b/>
          <w:color w:val="auto"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  <w:color w:val="auto"/>
        </w:rPr>
        <w:t>：</w:t>
      </w:r>
    </w:p>
    <w:p w14:paraId="32D2B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我们当时在湖州已经有一定的业务基础，但杭州市场对我们的吸引力一直很强。杭州城市建设体量大，项目密度高，对勘测设计这类专业技术服务的需求是持续的。我们很早就看好杭州市场，所以决定在杭州设立分公司，把服务半径从湖州延伸到整个杭州都市圈。余杭良渚这边，我们考察后发现它靠近城市发展的主轴线，交通动线好，项目分布也相对集中，从这里出发去杭州各个方向的项目现场都比较方便，所以就把分公司落在了良渚。</w:t>
      </w:r>
    </w:p>
    <w:p w14:paraId="098E6D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</w:rPr>
        <w:t>. 对一家勘测设计和测绘地理信息企业来说，分支机构选址最看重哪些因素？良渚在哪些方面契合了这些需求？</w:t>
      </w:r>
    </w:p>
    <w:p w14:paraId="05DD9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参考</w:t>
      </w:r>
      <w:r>
        <w:rPr>
          <w:rFonts w:hint="eastAsia" w:ascii="微软雅黑" w:hAnsi="微软雅黑" w:eastAsia="微软雅黑" w:cs="微软雅黑"/>
          <w:b/>
          <w:color w:val="auto"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  <w:color w:val="auto"/>
        </w:rPr>
        <w:t>：</w:t>
      </w:r>
    </w:p>
    <w:p w14:paraId="2154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auto"/>
        </w:rPr>
        <w:t>对我们来说，选址最看重三个东西：一是客户好不好跑，项目能不能高效地跑起来；二是人才愿不愿意来，这里能不能吸引和留住专业的技术人才；三是区域的发展预期，就是这个地方未来三到五年会往什么方向走。良渚对我们就比较合适：区位交通好，我们出去跑项目覆</w:t>
      </w:r>
      <w:r>
        <w:rPr>
          <w:rFonts w:hint="eastAsia" w:ascii="微软雅黑" w:hAnsi="微软雅黑" w:eastAsia="微软雅黑" w:cs="微软雅黑"/>
        </w:rPr>
        <w:t>盖杭州全域很方便；区域在持续建设，项目来源有保障；环境配套也在完善，对人才有吸引力。这几点加起来，我们觉得在良渚设分公司是一个合理的决定。</w:t>
      </w:r>
    </w:p>
    <w:p w14:paraId="4077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4.</w:t>
      </w:r>
      <w:r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分公司在良渚运行后，企业最先感受到的变化是什么？</w:t>
      </w:r>
    </w:p>
    <w:p w14:paraId="69089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5.</w:t>
      </w:r>
      <w:r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在项目对接、客户服务、团队协作、员工通勤等方面，良渚给企业带来了哪些实际便利？</w:t>
      </w:r>
    </w:p>
    <w:p w14:paraId="7A45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</w:p>
    <w:p w14:paraId="5BE9E1E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10887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5"/>
    </w:p>
    <w:p w14:paraId="5AEC5F8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1.区位交通是否方便企业对接杭州及周边客户？</w:t>
      </w:r>
    </w:p>
    <w:p w14:paraId="4B11E9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2.良渚的城市建设、产业发展和项目集聚是否带来了更多业务场景？</w:t>
      </w:r>
    </w:p>
    <w:p w14:paraId="40C23D7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3.园区办公环境、服务响应、配套设施是否影响了最终选择？</w:t>
      </w:r>
    </w:p>
    <w:p w14:paraId="2CDAF00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4.当时有没有一个具体细节，让团队觉得这里可以先落下来？</w:t>
      </w:r>
    </w:p>
    <w:p w14:paraId="6B5931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5.是否有政策咨询、空间协调、手续办理、资源对接、日常服务等具体案例？</w:t>
      </w:r>
    </w:p>
    <w:p w14:paraId="33C2BEB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6.企业团队在良渚办公后，工作效率、客户拜访、人才招聘有没有变化？</w:t>
      </w:r>
    </w:p>
    <w:p w14:paraId="7C2E8D7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7.员工对办公环境、通勤条件、周边生活配套有什么反馈？</w:t>
      </w:r>
    </w:p>
    <w:p w14:paraId="168F49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lang w:val="en-US" w:eastAsia="zh-CN"/>
        </w:rPr>
      </w:pPr>
    </w:p>
    <w:p w14:paraId="5B130CA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6" w:name="_Toc24865"/>
      <w:r>
        <w:rPr>
          <w:rFonts w:hint="eastAsia" w:ascii="微软雅黑" w:hAnsi="微软雅黑" w:eastAsia="微软雅黑" w:cs="微软雅黑"/>
        </w:rPr>
        <w:t>03 总部迁驻：把认可变成长期选择</w:t>
      </w:r>
      <w:bookmarkEnd w:id="6"/>
    </w:p>
    <w:p w14:paraId="51D785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21253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7"/>
    </w:p>
    <w:p w14:paraId="50F28FB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</w:rPr>
        <w:t>1. 从分公司到总部迁驻，企业内部经历了怎样的考虑过程？</w:t>
      </w:r>
    </w:p>
    <w:p w14:paraId="0580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</w:p>
    <w:p w14:paraId="3F094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个决定其实不是一夜之间做出来的。分公司落地良渚之后，我们一边运营，一边观察。慢慢地我们发现，良渚这边的客户越来越多，项目越来越复杂，需要的管理能级也更高了。分公司只是一个窗口，但企业要在这个市场长期扎根，需要有一个真正的总部平台来承载管理、研发、市场和团队。同时，这几年跟园区和属地部门打交道下来，我们感觉到这里的服务是稳定的，营商环境是在持续优化的，这种确定性让我们愿意把更多的功能放进来。所以，总部迁驻不是一个冲动的决定，是基于分公司运营经验和长期观察之后做出的升级选择。</w:t>
      </w:r>
    </w:p>
    <w:p w14:paraId="30B2787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1A1A1A"/>
        </w:rPr>
        <w:t xml:space="preserve">. </w:t>
      </w: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科特在很多城市都有驻点分公司，在这么多城市都有分公司的情况下，为什么最终选择把总部从湖州搬来良渚呢</w:t>
      </w:r>
      <w:r>
        <w:rPr>
          <w:rFonts w:hint="eastAsia" w:ascii="微软雅黑" w:hAnsi="微软雅黑" w:eastAsia="微软雅黑" w:cs="微软雅黑"/>
          <w:color w:val="1A1A1A"/>
        </w:rPr>
        <w:t>？</w:t>
      </w:r>
    </w:p>
    <w:p w14:paraId="3373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我们确实在嘉兴、湖州、安徽、温州这些地方都有布点，每个地方都有自己的功能和定位。但说到为什么把总部迁到良渚新城，其实有几个很实际的考虑。</w:t>
      </w:r>
    </w:p>
    <w:p w14:paraId="049CD6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良渚新城的区位条件是我们考察之后非常看重的。它靠近杭州城市发展的主轴线，道路交通体系比较完善，从这里出发去各个方向的项目现场都很方便，服务的覆盖半径可以真正覆盖到整个杭州都市圈。</w:t>
      </w:r>
    </w:p>
    <w:p w14:paraId="499A3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第二，良渚新城这几年项目密度在持续提升，城市建设、市政配套、园区开发的体量都不小。对我们这种专业技术服务企业来说，有项目密度才有业务持续性，良渚这边的市场空间是我们选择这里的一个重要原因。</w:t>
      </w:r>
    </w:p>
    <w:p w14:paraId="2A1C7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第三，良渚新城的数字化和信息化氛围比较好，我们也在推进数字化转型，在这边的项目里已经有一些实践机会了。这对我们来说是一个实际的发展空间，而不只是概念。</w:t>
      </w:r>
    </w:p>
    <w:p w14:paraId="0AB457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第四，人才。良渚所在的余杭区对技术人才的吸引力比较强，我们在这里设总部，后续招到高水平技术人才和管理人才的条件会更好，这是支撑企业未来发展的核心。</w:t>
      </w:r>
    </w:p>
    <w:p w14:paraId="07D49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第五，从布局协同的角度，我们把总部放在良渚，保留湖州等其他城市的布点，这样良渚这边的总部平台可以服务更大范围的核心市场，湖州和其他城市继续深耕本地市场，形成互补而不是冲突。综合这几个因素，良渚新城是最适合承载我们总部功能的地方。</w:t>
      </w:r>
    </w:p>
    <w:p w14:paraId="0DD89A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3.总部选址相比普通办公选址，通常会更看重哪些长期因素？</w:t>
      </w:r>
    </w:p>
    <w:p w14:paraId="1124B0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4.良渚新城在哪些方面增强了公司把总部落在这里的信心？</w:t>
      </w:r>
    </w:p>
    <w:p w14:paraId="145A3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lang w:val="en-US" w:eastAsia="zh-CN"/>
        </w:rPr>
      </w:pPr>
    </w:p>
    <w:p w14:paraId="4232A72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16495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8"/>
    </w:p>
    <w:p w14:paraId="0A6FF152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lang w:val="en-US" w:eastAsia="zh-CN"/>
        </w:rPr>
        <w:t>从分公司到总部，企业对园区服务提出了哪些新需求？园区如何响应？</w:t>
      </w:r>
    </w:p>
    <w:p w14:paraId="7602712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2.对良渚新城的产业生态、营商环境、园区服务还有哪些期待？</w:t>
      </w:r>
    </w:p>
    <w:p w14:paraId="5D9C988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3.希望与园区、属地政府、上下游企业形成哪些合作？</w:t>
      </w:r>
    </w:p>
    <w:p w14:paraId="32E492B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lang w:val="en-US" w:eastAsia="zh-CN"/>
        </w:rPr>
      </w:pPr>
    </w:p>
    <w:p w14:paraId="2CB4DF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25184"/>
      <w:r>
        <w:rPr>
          <w:rFonts w:hint="eastAsia" w:ascii="微软雅黑" w:hAnsi="微软雅黑" w:eastAsia="微软雅黑" w:cs="微软雅黑"/>
        </w:rPr>
        <w:t xml:space="preserve">04 </w:t>
      </w:r>
      <w:r>
        <w:rPr>
          <w:rFonts w:hint="eastAsia" w:ascii="微软雅黑" w:hAnsi="微软雅黑" w:eastAsia="微软雅黑" w:cs="微软雅黑"/>
          <w:lang w:val="en-US" w:eastAsia="zh-CN"/>
        </w:rPr>
        <w:t>未来发展</w:t>
      </w:r>
      <w:bookmarkEnd w:id="9"/>
    </w:p>
    <w:p w14:paraId="46D55B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  <w:lang w:eastAsia="zh-CN"/>
        </w:rPr>
      </w:pPr>
      <w:bookmarkStart w:id="10" w:name="_Toc25523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10"/>
    </w:p>
    <w:p w14:paraId="4E153F5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.勘测设计和测绘地理信息行业正在加快数字化、智能化转型，公司在技术创新方面有什么规划？？</w:t>
      </w:r>
    </w:p>
    <w:p w14:paraId="45F5F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</w:p>
    <w:p w14:paraId="36C2C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数字化是行业的大趋势，我们也在跟进。目前我们已经在推进几个方向：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本条根据公司实际回答）</w:t>
      </w:r>
    </w:p>
    <w:p w14:paraId="2D70F4E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总部迁驻后，公司在业务拓展、团队建设、人才引进方面有什么新计划？</w:t>
      </w:r>
    </w:p>
    <w:p w14:paraId="57BA6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参考</w:t>
      </w:r>
      <w:r>
        <w:rPr>
          <w:rFonts w:hint="eastAsia" w:ascii="微软雅黑" w:hAnsi="微软雅黑" w:eastAsia="微软雅黑" w:cs="微软雅黑"/>
          <w:b/>
          <w:lang w:eastAsia="zh-CN"/>
        </w:rPr>
        <w:t>回答</w:t>
      </w:r>
      <w:r>
        <w:rPr>
          <w:rFonts w:hint="eastAsia" w:ascii="微软雅黑" w:hAnsi="微软雅黑" w:eastAsia="微软雅黑" w:cs="微软雅黑"/>
          <w:b/>
        </w:rPr>
        <w:t>：</w:t>
      </w:r>
    </w:p>
    <w:p w14:paraId="256D2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上，我们会继续深耕杭州市场，同时加大在长三角区域的布局力度，争取更多综合性的大项目。团队方面，预计未来一两年内我们会根据业务增长情况适度扩大规模，尤其是引进有专业资质和项目经验的技术人才。人才这块，总部迁驻之后，我们希望能借助良渚和余杭区的人才环境，吸引更多高水平的技术人才加入我们。我们希望在良渚把团队做扎实、把能力做深，这是我们接下来最重要的事情。</w:t>
      </w:r>
    </w:p>
    <w:p w14:paraId="2EC50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529C13A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31029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11"/>
    </w:p>
    <w:p w14:paraId="4006A2C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en-US"/>
        </w:rPr>
        <w:t>是否会加强杭州及长三角区域业务布局？</w:t>
      </w:r>
    </w:p>
    <w:p w14:paraId="03351BE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en-US"/>
        </w:rPr>
        <w:t>是否会围绕城市更新、基础设施建设、地下管线、空间治理等方向拓展服务？</w:t>
      </w:r>
    </w:p>
    <w:p w14:paraId="4785E3F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en-US"/>
        </w:rPr>
        <w:t>是否有数字测绘、地理信息数据、智能化工具、AI辅助设计等探索？</w:t>
      </w:r>
    </w:p>
    <w:p w14:paraId="35FFCC3C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32564C76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采访前需准备材料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 w14:paraId="29F63D57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企业简介（200字内版+800字详细版）</w:t>
      </w:r>
    </w:p>
    <w:p w14:paraId="4FE6305B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企业荣誉，高企、团体标准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481195" cy="2162175"/>
            <wp:effectExtent l="0" t="0" r="146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54A40F33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发展时间线（分公司设立时间、总部迁驻时间等准确节点）</w:t>
      </w:r>
    </w:p>
    <w:p w14:paraId="2BB1E298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可公开的代表项目案例</w:t>
      </w:r>
    </w:p>
    <w:p w14:paraId="44F2DBF8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被采访人</w:t>
      </w:r>
      <w:r>
        <w:rPr>
          <w:rFonts w:hint="eastAsia" w:ascii="微软雅黑" w:hAnsi="微软雅黑" w:eastAsia="微软雅黑" w:cs="微软雅黑"/>
          <w:lang w:val="en-US" w:eastAsia="zh-CN"/>
        </w:rPr>
        <w:t>姓名、职务确认</w:t>
      </w:r>
    </w:p>
    <w:p w14:paraId="431556CF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企业办公、团队工作、项目现场照片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不给糖就捣蛋的万圣节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不给糖就捣蛋的万圣节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41C89"/>
    <w:multiLevelType w:val="singleLevel"/>
    <w:tmpl w:val="87B41C89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486F37"/>
    <w:rsid w:val="576A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eastAsia="微软雅黑" w:cs="微软雅黑"/>
      <w:b/>
      <w:bCs/>
      <w:color w:val="000000" w:themeColor="text1"/>
      <w:sz w:val="2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link w:val="5"/>
    <w:uiPriority w:val="9"/>
    <w:rPr>
      <w:rFonts w:ascii="微软雅黑" w:hAnsi="微软雅黑" w:eastAsia="微软雅黑" w:cs="微软雅黑"/>
      <w:b/>
      <w:b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2609</Words>
  <Characters>2628</Characters>
  <Lines>0</Lines>
  <Paragraphs>0</Paragraphs>
  <TotalTime>4</TotalTime>
  <ScaleCrop>false</ScaleCrop>
  <LinksUpToDate>false</LinksUpToDate>
  <CharactersWithSpaces>2641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89836</cp:lastModifiedBy>
  <dcterms:modified xsi:type="dcterms:W3CDTF">2026-06-15T02:09:29Z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eyJoZGlkIjoiNmJhMzI0Yzc0MzA4MmMwZDkxNTJlMTNjNjM5MTNjZjQiLCJ1c2VySWQiOiIxNTU2NDA3Mzc5In0=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E4F2561A5B2F47DE852848D2E68A9BF9_13</vt:lpwstr>
  </property>
</Properties>
</file>