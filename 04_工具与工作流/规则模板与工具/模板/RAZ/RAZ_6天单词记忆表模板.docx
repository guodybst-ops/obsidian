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2E1B1">
      <w:pPr>
        <w:spacing w:after="40"/>
      </w:pPr>
      <w:r>
        <w:rPr>
          <w:rFonts w:ascii="Calibri" w:hAnsi="Calibri" w:eastAsia="微软雅黑"/>
          <w:b/>
          <w:color w:val="0B2545"/>
          <w:sz w:val="44"/>
        </w:rPr>
        <w:t>RAZ 6天单词记忆表</w:t>
      </w:r>
    </w:p>
    <w:p w14:paraId="7410BECE">
      <w:pPr>
        <w:spacing w:after="160"/>
      </w:pPr>
      <w:r>
        <w:rPr>
          <w:rFonts w:hint="eastAsia"/>
          <w:color w:val="4B5563"/>
          <w:sz w:val="20"/>
          <w:lang w:val="en-US" w:eastAsia="zh-CN"/>
        </w:rPr>
        <w:t>课文</w:t>
      </w:r>
      <w:r>
        <w:rPr>
          <w:rFonts w:ascii="Calibri" w:hAnsi="Calibri" w:eastAsia="微软雅黑"/>
          <w:color w:val="4B5563"/>
          <w:sz w:val="20"/>
        </w:rPr>
        <w:t>：</w:t>
      </w:r>
      <w:r>
        <w:rPr>
          <w:rFonts w:hint="eastAsia"/>
          <w:color w:val="4B5563"/>
          <w:sz w:val="20"/>
          <w:lang w:val="en-US" w:eastAsia="zh-CN"/>
        </w:rPr>
        <w:t xml:space="preserve">Level L 《Diabetes and Me》 </w:t>
      </w:r>
      <w:r>
        <w:rPr>
          <w:rFonts w:ascii="Calibri" w:hAnsi="Calibri" w:eastAsia="微软雅黑"/>
          <w:color w:val="4B5563"/>
          <w:sz w:val="20"/>
        </w:rPr>
        <w:t>使用标记：</w:t>
      </w:r>
      <w:r>
        <w:rPr>
          <w:rFonts w:ascii="Calibri" w:hAnsi="Calibri" w:eastAsia="微软雅黑"/>
          <w:color w:val="FF0000"/>
          <w:sz w:val="20"/>
        </w:rPr>
        <w:t xml:space="preserve">√ </w:t>
      </w:r>
      <w:r>
        <w:rPr>
          <w:rFonts w:ascii="Calibri" w:hAnsi="Calibri" w:eastAsia="微软雅黑"/>
          <w:color w:val="4B5563"/>
          <w:sz w:val="20"/>
        </w:rPr>
        <w:t xml:space="preserve">会了    </w:t>
      </w:r>
      <w:r>
        <w:rPr>
          <w:rFonts w:ascii="Calibri" w:hAnsi="Calibri" w:eastAsia="微软雅黑"/>
          <w:color w:val="FF0000"/>
          <w:sz w:val="20"/>
        </w:rPr>
        <w:t xml:space="preserve">△ </w:t>
      </w:r>
      <w:r>
        <w:rPr>
          <w:rFonts w:ascii="Calibri" w:hAnsi="Calibri" w:eastAsia="微软雅黑"/>
          <w:color w:val="4B5563"/>
          <w:sz w:val="20"/>
        </w:rPr>
        <w:t xml:space="preserve">模糊    </w:t>
      </w:r>
      <w:r>
        <w:rPr>
          <w:rFonts w:ascii="Calibri" w:hAnsi="Calibri" w:eastAsia="微软雅黑"/>
          <w:color w:val="FF0000"/>
          <w:sz w:val="20"/>
        </w:rPr>
        <w:t xml:space="preserve">× </w:t>
      </w:r>
      <w:r>
        <w:rPr>
          <w:rFonts w:ascii="Calibri" w:hAnsi="Calibri" w:eastAsia="微软雅黑"/>
          <w:color w:val="4B5563"/>
          <w:sz w:val="20"/>
        </w:rPr>
        <w:t xml:space="preserve">不会    </w:t>
      </w:r>
      <w:r>
        <w:rPr>
          <w:rFonts w:ascii="Calibri" w:hAnsi="Calibri" w:eastAsia="微软雅黑"/>
          <w:color w:val="FF0000"/>
          <w:sz w:val="20"/>
        </w:rPr>
        <w:t xml:space="preserve">S </w:t>
      </w:r>
      <w:r>
        <w:rPr>
          <w:rFonts w:ascii="Calibri" w:hAnsi="Calibri" w:eastAsia="微软雅黑"/>
          <w:color w:val="4B5563"/>
          <w:sz w:val="20"/>
        </w:rPr>
        <w:t>能造句</w:t>
      </w:r>
    </w:p>
    <w:tbl>
      <w:tblPr>
        <w:tblStyle w:val="32"/>
        <w:tblW w:w="1424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0"/>
      </w:tblGrid>
      <w:tr w14:paraId="0514E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40" w:type="dxa"/>
            <w:tcBorders>
              <w:top w:val="single" w:color="D2DAE8" w:sz="4" w:space="0"/>
              <w:left w:val="single" w:color="D2DAE8" w:sz="4" w:space="0"/>
              <w:bottom w:val="single" w:color="D2DAE8" w:sz="4" w:space="0"/>
              <w:right w:val="single" w:color="D2DAE8" w:sz="4" w:space="0"/>
            </w:tcBorders>
            <w:shd w:val="clear" w:color="auto" w:fill="F4F8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5B7C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3A5F"/>
                <w:sz w:val="20"/>
              </w:rPr>
              <w:t>使用建议：每次复习控制在8-12分钟，先听读，再遮挡回忆，最后用一个简单句子说出来。Day 5 只抓错词，Day 6 做总复习输出。</w:t>
            </w:r>
          </w:p>
        </w:tc>
      </w:tr>
    </w:tbl>
    <w:p w14:paraId="07E31A0B"/>
    <w:p w14:paraId="0D3ADB42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6天复习节奏</w:t>
      </w:r>
      <w:bookmarkStart w:id="0" w:name="_GoBack"/>
      <w:bookmarkEnd w:id="0"/>
    </w:p>
    <w:tbl>
      <w:tblPr>
        <w:tblStyle w:val="32"/>
        <w:tblW w:w="1424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200"/>
        <w:gridCol w:w="9840"/>
      </w:tblGrid>
      <w:tr w14:paraId="38FC8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7A14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天数</w:t>
            </w:r>
          </w:p>
        </w:tc>
        <w:tc>
          <w:tcPr>
            <w:tcW w:w="3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62C2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复习重点</w:t>
            </w:r>
          </w:p>
        </w:tc>
        <w:tc>
          <w:tcPr>
            <w:tcW w:w="9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6447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建议做法</w:t>
            </w:r>
          </w:p>
        </w:tc>
      </w:tr>
      <w:tr w14:paraId="30856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8E21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1</w:t>
            </w:r>
          </w:p>
        </w:tc>
        <w:tc>
          <w:tcPr>
            <w:tcW w:w="3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694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首次学习 + 短间隔复习</w:t>
            </w:r>
          </w:p>
        </w:tc>
        <w:tc>
          <w:tcPr>
            <w:tcW w:w="9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47F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学新词；20分钟后快速回忆；睡前再复习一次</w:t>
            </w:r>
          </w:p>
        </w:tc>
      </w:tr>
      <w:tr w14:paraId="3E89A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E0E3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2</w:t>
            </w:r>
          </w:p>
        </w:tc>
        <w:tc>
          <w:tcPr>
            <w:tcW w:w="3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FE7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24小时复习</w:t>
            </w:r>
          </w:p>
        </w:tc>
        <w:tc>
          <w:tcPr>
            <w:tcW w:w="9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5E5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4A2FF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2A9F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3</w:t>
            </w:r>
          </w:p>
        </w:tc>
        <w:tc>
          <w:tcPr>
            <w:tcW w:w="3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F6E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48小时复习</w:t>
            </w:r>
          </w:p>
        </w:tc>
        <w:tc>
          <w:tcPr>
            <w:tcW w:w="9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2B4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5A084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6C7C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4</w:t>
            </w:r>
          </w:p>
        </w:tc>
        <w:tc>
          <w:tcPr>
            <w:tcW w:w="3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E2E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加深记忆</w:t>
            </w:r>
          </w:p>
        </w:tc>
        <w:tc>
          <w:tcPr>
            <w:tcW w:w="9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374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分类记忆：身体 / 糖尿病用品 / 动作 / 句型</w:t>
            </w:r>
          </w:p>
        </w:tc>
      </w:tr>
      <w:tr w14:paraId="074F7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3DB4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5</w:t>
            </w:r>
          </w:p>
        </w:tc>
        <w:tc>
          <w:tcPr>
            <w:tcW w:w="3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42F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错词强化</w:t>
            </w:r>
          </w:p>
        </w:tc>
        <w:tc>
          <w:tcPr>
            <w:tcW w:w="9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8A9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只复习 △ 和 × 的词，每个词口头造句</w:t>
            </w:r>
          </w:p>
        </w:tc>
      </w:tr>
      <w:tr w14:paraId="11B15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92C0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6</w:t>
            </w:r>
          </w:p>
        </w:tc>
        <w:tc>
          <w:tcPr>
            <w:tcW w:w="3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9DE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总复习输出</w:t>
            </w:r>
          </w:p>
        </w:tc>
        <w:tc>
          <w:tcPr>
            <w:tcW w:w="9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085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听写、配图说词、用5-8个词讲一个小故事</w:t>
            </w:r>
          </w:p>
        </w:tc>
      </w:tr>
    </w:tbl>
    <w:p w14:paraId="727322F7"/>
    <w:p w14:paraId="5A2381A6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单词打卡表</w:t>
      </w:r>
    </w:p>
    <w:tbl>
      <w:tblPr>
        <w:tblStyle w:val="3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"/>
        <w:gridCol w:w="2035"/>
        <w:gridCol w:w="1714"/>
        <w:gridCol w:w="4660"/>
        <w:gridCol w:w="832"/>
        <w:gridCol w:w="832"/>
        <w:gridCol w:w="769"/>
        <w:gridCol w:w="769"/>
        <w:gridCol w:w="769"/>
        <w:gridCol w:w="769"/>
        <w:gridCol w:w="769"/>
      </w:tblGrid>
      <w:tr w14:paraId="06465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6E73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#</w:t>
            </w:r>
          </w:p>
        </w:tc>
        <w:tc>
          <w:tcPr>
            <w:tcW w:w="704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69849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单词 / 短语</w:t>
            </w:r>
          </w:p>
        </w:tc>
        <w:tc>
          <w:tcPr>
            <w:tcW w:w="593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31EFB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中文意思</w:t>
            </w:r>
          </w:p>
        </w:tc>
        <w:tc>
          <w:tcPr>
            <w:tcW w:w="161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DA244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小朋友友好解释 / 例句</w:t>
            </w:r>
          </w:p>
        </w:tc>
        <w:tc>
          <w:tcPr>
            <w:tcW w:w="288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252F0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D1</w:t>
            </w:r>
            <w:r>
              <w:rPr>
                <w:rFonts w:ascii="Calibri" w:hAnsi="Calibri" w:eastAsia="微软雅黑"/>
                <w:b/>
                <w:color w:val="0B2545"/>
                <w:sz w:val="15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5"/>
              </w:rPr>
              <w:t>首学</w:t>
            </w:r>
          </w:p>
        </w:tc>
        <w:tc>
          <w:tcPr>
            <w:tcW w:w="288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61330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D1</w:t>
            </w:r>
            <w:r>
              <w:rPr>
                <w:rFonts w:ascii="Calibri" w:hAnsi="Calibri" w:eastAsia="微软雅黑"/>
                <w:b/>
                <w:color w:val="0B2545"/>
                <w:sz w:val="15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5"/>
              </w:rPr>
              <w:t>睡前</w:t>
            </w:r>
          </w:p>
        </w:tc>
        <w:tc>
          <w:tcPr>
            <w:tcW w:w="266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B0103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D2</w:t>
            </w:r>
          </w:p>
        </w:tc>
        <w:tc>
          <w:tcPr>
            <w:tcW w:w="266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6345B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D3</w:t>
            </w:r>
          </w:p>
        </w:tc>
        <w:tc>
          <w:tcPr>
            <w:tcW w:w="266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08B82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D4</w:t>
            </w:r>
          </w:p>
        </w:tc>
        <w:tc>
          <w:tcPr>
            <w:tcW w:w="266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3C170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D5</w:t>
            </w:r>
          </w:p>
        </w:tc>
        <w:tc>
          <w:tcPr>
            <w:tcW w:w="266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35535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5"/>
              </w:rPr>
              <w:t>D6</w:t>
            </w:r>
          </w:p>
        </w:tc>
      </w:tr>
      <w:tr w14:paraId="5566C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54ED5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F6E5F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diabetes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03B2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糖尿病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8BE5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Diabetes is a sickness about blood sugar. 糖尿病和血糖有关。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84047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7EC873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DC03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AB35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71541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B32DB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23043B">
            <w:pPr>
              <w:spacing w:after="0" w:line="269" w:lineRule="auto"/>
              <w:jc w:val="center"/>
            </w:pPr>
          </w:p>
        </w:tc>
      </w:tr>
      <w:tr w14:paraId="31C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C0C098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2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DA9F8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glucose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C037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葡萄糖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02AB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Glucose is a kind of sugar in the body. 葡萄糖是身体里的糖。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A7C50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ED89E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CA4F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8D21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51DA8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36B55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F415D">
            <w:pPr>
              <w:spacing w:after="0" w:line="269" w:lineRule="auto"/>
              <w:jc w:val="center"/>
            </w:pPr>
          </w:p>
        </w:tc>
      </w:tr>
      <w:tr w14:paraId="3B15D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B554A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3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6BD07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insulin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4C37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胰岛素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E970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Insulin helps the body use sugar. 胰岛素帮助身体使用糖。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CF96D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F298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2A902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5F1FE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44A39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7BFD4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3E9CF">
            <w:pPr>
              <w:spacing w:after="0" w:line="269" w:lineRule="auto"/>
              <w:jc w:val="center"/>
            </w:pPr>
          </w:p>
        </w:tc>
      </w:tr>
      <w:tr w14:paraId="2CD30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6A4B6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4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B368F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blood sugar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8DC0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血糖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CE2D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Blood sugar means sugar in your blood. 血糖就是血液里的糖。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F553D4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757C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2EBFB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216D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FDCECC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5AB34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BFADE">
            <w:pPr>
              <w:spacing w:after="0" w:line="269" w:lineRule="auto"/>
              <w:jc w:val="center"/>
            </w:pPr>
          </w:p>
        </w:tc>
      </w:tr>
      <w:tr w14:paraId="00388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7DAFC6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5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53CF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carbohydrates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6B2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碳水化合物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7AAE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Rice, bread, and noodles have carbohydrates. 米饭、面包、面条里有碳水。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EC75E2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2A11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8CE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6E6A7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E0A44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2407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89F09">
            <w:pPr>
              <w:spacing w:after="0" w:line="269" w:lineRule="auto"/>
              <w:jc w:val="center"/>
            </w:pPr>
          </w:p>
        </w:tc>
      </w:tr>
      <w:tr w14:paraId="3AA28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D7136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6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FCF99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contagious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CCBC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传染性的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6C67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A cold can be contagious, but diabetes is not contagious. 感冒可能传染，但糖尿病不会传染。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6E9C8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8FD1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40E65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0866D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644C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55C7E9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7D143">
            <w:pPr>
              <w:spacing w:after="0" w:line="269" w:lineRule="auto"/>
              <w:jc w:val="center"/>
            </w:pPr>
          </w:p>
        </w:tc>
      </w:tr>
      <w:tr w14:paraId="45C1D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C3E1D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7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5E890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pump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29BF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泵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A734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A pump can push medicine into the body. 泵可以把药送进身体。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87282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20A1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7C09B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E8EF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0638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C740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C1201">
            <w:pPr>
              <w:spacing w:after="0" w:line="269" w:lineRule="auto"/>
              <w:jc w:val="center"/>
            </w:pPr>
          </w:p>
        </w:tc>
      </w:tr>
      <w:tr w14:paraId="73B92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20697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8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A92FD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emergency kit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63C1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急救包 / 应急包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EF51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An emergency kit helps when something happens. 应急包在紧急时有用。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CC13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47BCB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A9C4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05B05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7AD765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EE74E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D01C7">
            <w:pPr>
              <w:spacing w:after="0" w:line="269" w:lineRule="auto"/>
              <w:jc w:val="center"/>
            </w:pPr>
          </w:p>
        </w:tc>
      </w:tr>
      <w:tr w14:paraId="7E46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4E5D4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9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1FF5F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meter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6912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测量仪 / 血糖仪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5C01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A meter can check blood sugar. 血糖仪可以测血糖。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F311B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47CF8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AE2DB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017C1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1DA7D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4ADC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417A7">
            <w:pPr>
              <w:spacing w:after="0" w:line="269" w:lineRule="auto"/>
              <w:jc w:val="center"/>
            </w:pPr>
          </w:p>
        </w:tc>
      </w:tr>
      <w:tr w14:paraId="7E5AB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FB1FE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10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EE068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needle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71D5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针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71D1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A needle is small and sharp. 针很小，也很尖。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16043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6568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6BDF4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F2207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EC737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3A65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202AC">
            <w:pPr>
              <w:spacing w:after="0" w:line="269" w:lineRule="auto"/>
              <w:jc w:val="center"/>
            </w:pPr>
          </w:p>
        </w:tc>
      </w:tr>
      <w:tr w14:paraId="191DF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B55EB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11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65CFD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prick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B4421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刺，扎一下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C22B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The doctor may prick the skin. 医生可能会轻轻扎一下皮肤。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94203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A2DF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B41B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583A9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0B90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71E5D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1F947">
            <w:pPr>
              <w:spacing w:after="0" w:line="269" w:lineRule="auto"/>
              <w:jc w:val="center"/>
            </w:pPr>
          </w:p>
        </w:tc>
      </w:tr>
      <w:tr w14:paraId="06A49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96C0D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12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A1523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bummer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C1CB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扫兴的事 / 糟糕的事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740BA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It is a bummer when I cannot play outside. 不能出去玩真扫兴。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5496A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A0A5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C0928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941E1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C736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3A4E3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C7919">
            <w:pPr>
              <w:spacing w:after="0" w:line="269" w:lineRule="auto"/>
              <w:jc w:val="center"/>
            </w:pPr>
          </w:p>
        </w:tc>
      </w:tr>
      <w:tr w14:paraId="604FF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1DA67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13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6386E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skin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9235C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皮肤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C687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Skin covers our body. 皮肤覆盖我们的身体。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1ACC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CA1F2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ACDBB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D3CCC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379A7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E3EF7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9744F">
            <w:pPr>
              <w:spacing w:after="0" w:line="269" w:lineRule="auto"/>
              <w:jc w:val="center"/>
            </w:pPr>
          </w:p>
        </w:tc>
      </w:tr>
      <w:tr w14:paraId="5A9BF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0F01E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14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2EAD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be used to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2EB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习惯于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3D1F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I am used to getting up early. 我习惯早起。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1C807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9F10E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74303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B5E82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FCA2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201C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FCE5">
            <w:pPr>
              <w:spacing w:after="0" w:line="269" w:lineRule="auto"/>
              <w:jc w:val="center"/>
            </w:pPr>
          </w:p>
        </w:tc>
      </w:tr>
      <w:tr w14:paraId="6AD01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58B4F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15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52C51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be different from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EF8E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与……不同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21E8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This book is different from that book. 这本书和那本书不同。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BC772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DE152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4BEEF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B2434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71B61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B2E3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0BD8E">
            <w:pPr>
              <w:spacing w:after="0" w:line="269" w:lineRule="auto"/>
              <w:jc w:val="center"/>
            </w:pPr>
          </w:p>
        </w:tc>
      </w:tr>
      <w:tr w14:paraId="16E6B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3F520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16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6AB32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What would you like sb. to do?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34A1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你想让某人做什么？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DD669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What would you like me to do? 你想让我做什么？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4D859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D5D9B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E4C94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DCEE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ECAFD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6BD8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9799B">
            <w:pPr>
              <w:spacing w:after="0" w:line="269" w:lineRule="auto"/>
              <w:jc w:val="center"/>
            </w:pPr>
          </w:p>
        </w:tc>
      </w:tr>
      <w:tr w14:paraId="32415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CD1723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17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21AC4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know about sth.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9545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了解某事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A1AF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I know about diabetes. 我了解糖尿病。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96087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899F8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45182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CAE3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7510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DDE33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599C">
            <w:pPr>
              <w:spacing w:after="0" w:line="269" w:lineRule="auto"/>
              <w:jc w:val="center"/>
            </w:pPr>
          </w:p>
        </w:tc>
      </w:tr>
      <w:tr w14:paraId="31A3E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7731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18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C677A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do anything you want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AD4A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做任何你想做的事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2D8B6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You can do anything you want. 你可以做任何你想做的事。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4DF64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9AF3D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1BC10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C73EA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3364C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2E2571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CF62F">
            <w:pPr>
              <w:spacing w:after="0" w:line="269" w:lineRule="auto"/>
              <w:jc w:val="center"/>
            </w:pPr>
          </w:p>
        </w:tc>
      </w:tr>
      <w:tr w14:paraId="011D8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CB9B9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19</w:t>
            </w:r>
          </w:p>
        </w:tc>
        <w:tc>
          <w:tcPr>
            <w:tcW w:w="70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F5C8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6"/>
              </w:rPr>
              <w:t>be a kind of sth.</w:t>
            </w:r>
          </w:p>
        </w:tc>
        <w:tc>
          <w:tcPr>
            <w:tcW w:w="5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CEB9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6"/>
              </w:rPr>
              <w:t>是……的一种</w:t>
            </w:r>
          </w:p>
        </w:tc>
        <w:tc>
          <w:tcPr>
            <w:tcW w:w="161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ED5F0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5"/>
              </w:rPr>
              <w:t>Glucose is a kind of sugar. 葡萄糖是一种糖。</w:t>
            </w: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9D092">
            <w:pPr>
              <w:spacing w:after="0" w:line="269" w:lineRule="auto"/>
              <w:jc w:val="center"/>
            </w:pPr>
          </w:p>
        </w:tc>
        <w:tc>
          <w:tcPr>
            <w:tcW w:w="28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886D5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B0DA3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6D515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63C4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5F4E6">
            <w:pPr>
              <w:spacing w:after="0" w:line="269" w:lineRule="auto"/>
              <w:jc w:val="center"/>
            </w:pPr>
          </w:p>
        </w:tc>
        <w:tc>
          <w:tcPr>
            <w:tcW w:w="266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D124">
            <w:pPr>
              <w:spacing w:after="0" w:line="269" w:lineRule="auto"/>
              <w:jc w:val="center"/>
            </w:pPr>
          </w:p>
        </w:tc>
      </w:tr>
    </w:tbl>
    <w:p w14:paraId="41F939B0"/>
    <w:p w14:paraId="69C06919">
      <w:r>
        <w:br w:type="page"/>
      </w:r>
    </w:p>
    <w:p w14:paraId="4197B0CE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每日任务</w:t>
      </w:r>
    </w:p>
    <w:tbl>
      <w:tblPr>
        <w:tblStyle w:val="32"/>
        <w:tblW w:w="1424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2840"/>
      </w:tblGrid>
      <w:tr w14:paraId="68FC4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098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天数</w:t>
            </w:r>
          </w:p>
        </w:tc>
        <w:tc>
          <w:tcPr>
            <w:tcW w:w="12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7839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必做任务</w:t>
            </w:r>
          </w:p>
        </w:tc>
      </w:tr>
      <w:tr w14:paraId="5BEF5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25A6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1</w:t>
            </w:r>
          </w:p>
        </w:tc>
        <w:tc>
          <w:tcPr>
            <w:tcW w:w="12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95E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正式学习；睡前复习。</w:t>
            </w:r>
          </w:p>
        </w:tc>
      </w:tr>
      <w:tr w14:paraId="1DC4A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C532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2</w:t>
            </w:r>
          </w:p>
        </w:tc>
        <w:tc>
          <w:tcPr>
            <w:tcW w:w="12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09D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英文到中文；中文到英文；选3个词造句。</w:t>
            </w:r>
          </w:p>
        </w:tc>
      </w:tr>
      <w:tr w14:paraId="043D8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3058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3</w:t>
            </w:r>
          </w:p>
        </w:tc>
        <w:tc>
          <w:tcPr>
            <w:tcW w:w="12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ECF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只看英文，说中文和例句；复习前一天错词。</w:t>
            </w:r>
          </w:p>
        </w:tc>
      </w:tr>
      <w:tr w14:paraId="7DA43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2070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4</w:t>
            </w:r>
          </w:p>
        </w:tc>
        <w:tc>
          <w:tcPr>
            <w:tcW w:w="12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6F4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把词分成身体、工具、动作、句型等类别。</w:t>
            </w:r>
          </w:p>
        </w:tc>
      </w:tr>
      <w:tr w14:paraId="59D26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4DC1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5</w:t>
            </w:r>
          </w:p>
        </w:tc>
        <w:tc>
          <w:tcPr>
            <w:tcW w:w="12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5F8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只复习 △ 和 × 的错词，每个词大声读3遍。</w:t>
            </w:r>
          </w:p>
        </w:tc>
      </w:tr>
      <w:tr w14:paraId="3EC1E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93BC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Day 6</w:t>
            </w:r>
          </w:p>
        </w:tc>
        <w:tc>
          <w:tcPr>
            <w:tcW w:w="128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E34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总测试：听写 + 造句 + 口头小故事。</w:t>
            </w:r>
          </w:p>
        </w:tc>
      </w:tr>
    </w:tbl>
    <w:p w14:paraId="351A8D24"/>
    <w:p w14:paraId="0F24A4B8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分类记忆</w:t>
      </w:r>
    </w:p>
    <w:tbl>
      <w:tblPr>
        <w:tblStyle w:val="32"/>
        <w:tblW w:w="1424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040"/>
      </w:tblGrid>
      <w:tr w14:paraId="407F0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D814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类别</w:t>
            </w:r>
          </w:p>
        </w:tc>
        <w:tc>
          <w:tcPr>
            <w:tcW w:w="120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7C48">
            <w:pPr>
              <w:spacing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单词</w:t>
            </w:r>
          </w:p>
        </w:tc>
      </w:tr>
      <w:tr w14:paraId="669E8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94C5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8"/>
              </w:rPr>
              <w:t>身体相关</w:t>
            </w:r>
          </w:p>
        </w:tc>
        <w:tc>
          <w:tcPr>
            <w:tcW w:w="120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5BD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skin, blood sugar, glucose</w:t>
            </w:r>
          </w:p>
        </w:tc>
      </w:tr>
      <w:tr w14:paraId="21CD2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9AF3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8"/>
              </w:rPr>
              <w:t>糖尿病相关</w:t>
            </w:r>
          </w:p>
        </w:tc>
        <w:tc>
          <w:tcPr>
            <w:tcW w:w="120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6DC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diabetes, insulin, carbohydrates, contagious</w:t>
            </w:r>
          </w:p>
        </w:tc>
      </w:tr>
      <w:tr w14:paraId="5BA4A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566D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8"/>
              </w:rPr>
              <w:t>工具相关</w:t>
            </w:r>
          </w:p>
        </w:tc>
        <w:tc>
          <w:tcPr>
            <w:tcW w:w="120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4DE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pump, emergency kit, meter, needle</w:t>
            </w:r>
          </w:p>
        </w:tc>
      </w:tr>
      <w:tr w14:paraId="313D9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9242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8"/>
              </w:rPr>
              <w:t>动作相关</w:t>
            </w:r>
          </w:p>
        </w:tc>
        <w:tc>
          <w:tcPr>
            <w:tcW w:w="120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3E5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prick, be used to, know about sth.</w:t>
            </w:r>
          </w:p>
        </w:tc>
      </w:tr>
      <w:tr w14:paraId="77648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2A73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8"/>
              </w:rPr>
              <w:t>句型表达</w:t>
            </w:r>
          </w:p>
        </w:tc>
        <w:tc>
          <w:tcPr>
            <w:tcW w:w="120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8E9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be different from; What would you like sb. to do?; do anything you want; be a kind of sth.</w:t>
            </w:r>
          </w:p>
        </w:tc>
      </w:tr>
      <w:tr w14:paraId="6C1BD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B382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111827"/>
                <w:sz w:val="18"/>
              </w:rPr>
              <w:t>情绪表达</w:t>
            </w:r>
          </w:p>
        </w:tc>
        <w:tc>
          <w:tcPr>
            <w:tcW w:w="1204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1AC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11827"/>
                <w:sz w:val="18"/>
              </w:rPr>
              <w:t>bummer</w:t>
            </w:r>
          </w:p>
        </w:tc>
      </w:tr>
    </w:tbl>
    <w:p w14:paraId="7065C75F"/>
    <w:p w14:paraId="2E8B01FB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Day 6 小故事输出模板</w:t>
      </w:r>
    </w:p>
    <w:tbl>
      <w:tblPr>
        <w:tblStyle w:val="32"/>
        <w:tblW w:w="1424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0"/>
      </w:tblGrid>
      <w:tr w14:paraId="643CD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40" w:type="dxa"/>
            <w:tcBorders>
              <w:top w:val="single" w:color="D2DAE8" w:sz="4" w:space="0"/>
              <w:left w:val="single" w:color="D2DAE8" w:sz="4" w:space="0"/>
              <w:bottom w:val="single" w:color="D2DAE8" w:sz="4" w:space="0"/>
              <w:right w:val="single" w:color="D2DAE8" w:sz="4" w:space="0"/>
            </w:tcBorders>
            <w:shd w:val="clear" w:color="auto" w:fill="FAFB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E734FA">
            <w:pPr>
              <w:spacing w:after="60"/>
            </w:pPr>
            <w:r>
              <w:rPr>
                <w:rFonts w:ascii="Calibri" w:hAnsi="Calibri" w:eastAsia="微软雅黑"/>
                <w:color w:val="111827"/>
                <w:sz w:val="18"/>
              </w:rPr>
              <w:t>I know about diabetes. Diabetes is different from a cold. It is not contagious.</w:t>
            </w:r>
          </w:p>
          <w:p w14:paraId="27F527D9">
            <w:pPr>
              <w:spacing w:after="60"/>
            </w:pPr>
            <w:r>
              <w:rPr>
                <w:rFonts w:ascii="Calibri" w:hAnsi="Calibri" w:eastAsia="微软雅黑"/>
                <w:color w:val="111827"/>
                <w:sz w:val="18"/>
              </w:rPr>
              <w:t>Glucose is a kind of sugar. Insulin helps the body use glucose.</w:t>
            </w:r>
          </w:p>
          <w:p w14:paraId="1E0AA847">
            <w:pPr>
              <w:spacing w:after="60"/>
            </w:pPr>
            <w:r>
              <w:rPr>
                <w:rFonts w:ascii="Calibri" w:hAnsi="Calibri" w:eastAsia="微软雅黑"/>
                <w:color w:val="111827"/>
                <w:sz w:val="18"/>
              </w:rPr>
              <w:t>A meter can check blood sugar. Sometimes people use a needle to prick the skin.</w:t>
            </w:r>
          </w:p>
          <w:p w14:paraId="29FF781D">
            <w:pPr>
              <w:spacing w:after="60"/>
            </w:pPr>
            <w:r>
              <w:rPr>
                <w:rFonts w:ascii="Calibri" w:hAnsi="Calibri" w:eastAsia="微软雅黑"/>
                <w:color w:val="111827"/>
                <w:sz w:val="18"/>
              </w:rPr>
              <w:t>It may be a bummer, but people with diabetes can still do many things they want.</w:t>
            </w:r>
          </w:p>
        </w:tc>
      </w:tr>
    </w:tbl>
    <w:p w14:paraId="2920E76E"/>
    <w:sectPr>
      <w:pgSz w:w="15840" w:h="12240" w:orient="landscape"/>
      <w:pgMar w:top="792" w:right="792" w:bottom="792" w:left="792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不给糖就捣蛋的万圣节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不给糖就捣蛋的万圣节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不给糖就捣蛋的万圣节">
    <w:panose1 w:val="02000500000000000000"/>
    <w:charset w:val="80"/>
    <w:family w:val="auto"/>
    <w:pitch w:val="default"/>
    <w:sig w:usb0="F7FFAEFF" w:usb1="F9DFFFFF" w:usb2="001FFDFF" w:usb3="00000000" w:csb0="6003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13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1182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1038</Words>
  <Characters>2051</Characters>
  <Lines>0</Lines>
  <Paragraphs>0</Paragraphs>
  <TotalTime>59</TotalTime>
  <ScaleCrop>false</ScaleCrop>
  <LinksUpToDate>false</LinksUpToDate>
  <CharactersWithSpaces>2366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89836</cp:lastModifiedBy>
  <dcterms:modified xsi:type="dcterms:W3CDTF">2026-05-21T06:56:50Z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eyJoZGlkIjoiNmJhMzI0Yzc0MzA4MmMwZDkxNTJlMTNjNjM5MTNjZjQiLCJ1c2VySWQiOiIxNTU2NDA3Mzc5In0=</vt:lpwstr>
  </property>
  <property fmtid="{D5CDD505-2E9C-101B-9397-08002B2CF9AE}" pid="3" name="KSOProductBuildVer">
    <vt:lpwstr>2052-12.1.0.26373</vt:lpwstr>
  </property>
  <property fmtid="{D5CDD505-2E9C-101B-9397-08002B2CF9AE}" pid="4" name="ICV">
    <vt:lpwstr>3E274DE104074FAE875D04C5E717BC56_12</vt:lpwstr>
  </property>
</Properties>
</file>